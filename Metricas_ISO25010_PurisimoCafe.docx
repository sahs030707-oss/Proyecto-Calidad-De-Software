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E113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Métricas y Requisitos de Calidad (ISO/IEC 25010)</w:t>
      </w:r>
    </w:p>
    <w:p w14:paraId="0AAC4F3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tbl>
      <w:tblPr>
        <w:tblStyle w:val="12"/>
        <w:tblW w:w="9316" w:type="dxa"/>
        <w:tblInd w:w="-3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678"/>
        <w:gridCol w:w="1728"/>
        <w:gridCol w:w="2044"/>
        <w:gridCol w:w="1716"/>
      </w:tblGrid>
      <w:tr w14:paraId="16B2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C7DAF1" w:themeFill="text2" w:themeFillTint="32"/>
          </w:tcPr>
          <w:p w14:paraId="0667E4E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Opción</w:t>
            </w:r>
          </w:p>
        </w:tc>
        <w:tc>
          <w:tcPr>
            <w:tcW w:w="2678" w:type="dxa"/>
            <w:shd w:val="clear" w:color="auto" w:fill="C7DAF1" w:themeFill="text2" w:themeFillTint="32"/>
          </w:tcPr>
          <w:p w14:paraId="6A642F2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Problema</w:t>
            </w:r>
          </w:p>
        </w:tc>
        <w:tc>
          <w:tcPr>
            <w:tcW w:w="1728" w:type="dxa"/>
            <w:shd w:val="clear" w:color="auto" w:fill="C7DAF1" w:themeFill="text2" w:themeFillTint="32"/>
          </w:tcPr>
          <w:p w14:paraId="2F6226D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Métrica</w:t>
            </w:r>
          </w:p>
        </w:tc>
        <w:tc>
          <w:tcPr>
            <w:tcW w:w="2044" w:type="dxa"/>
            <w:shd w:val="clear" w:color="auto" w:fill="C7DAF1" w:themeFill="text2" w:themeFillTint="32"/>
          </w:tcPr>
          <w:p w14:paraId="73E881E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Requisito Asociado</w:t>
            </w:r>
          </w:p>
        </w:tc>
        <w:tc>
          <w:tcPr>
            <w:tcW w:w="1716" w:type="dxa"/>
            <w:shd w:val="clear" w:color="auto" w:fill="C7DAF1" w:themeFill="text2" w:themeFillTint="32"/>
          </w:tcPr>
          <w:p w14:paraId="24EA052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Atributo de Calidad</w:t>
            </w:r>
          </w:p>
        </w:tc>
      </w:tr>
      <w:tr w14:paraId="04A3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688CD54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78" w:type="dxa"/>
          </w:tcPr>
          <w:p w14:paraId="63DAB88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Retrasos en la actualización del inventario después de registrar una venta.</w:t>
            </w:r>
          </w:p>
        </w:tc>
        <w:tc>
          <w:tcPr>
            <w:tcW w:w="1728" w:type="dxa"/>
          </w:tcPr>
          <w:p w14:paraId="576BE61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Tiempo de actualización del inventario</w:t>
            </w:r>
          </w:p>
        </w:tc>
        <w:tc>
          <w:tcPr>
            <w:tcW w:w="2044" w:type="dxa"/>
          </w:tcPr>
          <w:p w14:paraId="266ED8B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Máximo 5 segundos después de cada transacción</w:t>
            </w:r>
          </w:p>
        </w:tc>
        <w:tc>
          <w:tcPr>
            <w:tcW w:w="1716" w:type="dxa"/>
          </w:tcPr>
          <w:p w14:paraId="721DAA3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Eficiencia </w:t>
            </w:r>
          </w:p>
        </w:tc>
      </w:tr>
      <w:tr w14:paraId="2AE2B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7982B9C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78" w:type="dxa"/>
          </w:tcPr>
          <w:p w14:paraId="48882F4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Pérdida o inconsistencia de datos en el registro de ventas.</w:t>
            </w:r>
          </w:p>
        </w:tc>
        <w:tc>
          <w:tcPr>
            <w:tcW w:w="1728" w:type="dxa"/>
          </w:tcPr>
          <w:p w14:paraId="0AE3C82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Tasa de fallos en el registro de transacciones</w:t>
            </w:r>
          </w:p>
        </w:tc>
        <w:tc>
          <w:tcPr>
            <w:tcW w:w="2044" w:type="dxa"/>
          </w:tcPr>
          <w:p w14:paraId="55DD067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Menor al 1% de fallos</w:t>
            </w:r>
          </w:p>
        </w:tc>
        <w:tc>
          <w:tcPr>
            <w:tcW w:w="1716" w:type="dxa"/>
          </w:tcPr>
          <w:p w14:paraId="2644B12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Fiabilidad</w:t>
            </w:r>
          </w:p>
        </w:tc>
      </w:tr>
      <w:tr w14:paraId="4873D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34A1412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78" w:type="dxa"/>
          </w:tcPr>
          <w:p w14:paraId="3379508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Dificultad de los empleados para utilizar el sistema de ventas.</w:t>
            </w:r>
          </w:p>
        </w:tc>
        <w:tc>
          <w:tcPr>
            <w:tcW w:w="1728" w:type="dxa"/>
          </w:tcPr>
          <w:p w14:paraId="467F907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Tiempo promedio de aprendizaje del usuario</w:t>
            </w:r>
          </w:p>
        </w:tc>
        <w:tc>
          <w:tcPr>
            <w:tcW w:w="2044" w:type="dxa"/>
          </w:tcPr>
          <w:p w14:paraId="190784A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Máximo 30 minutos</w:t>
            </w:r>
          </w:p>
        </w:tc>
        <w:tc>
          <w:tcPr>
            <w:tcW w:w="1716" w:type="dxa"/>
          </w:tcPr>
          <w:p w14:paraId="527691B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Usabilidad</w:t>
            </w:r>
          </w:p>
        </w:tc>
      </w:tr>
    </w:tbl>
    <w:p w14:paraId="3C133BFA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6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Steven Hernandez</cp:lastModifiedBy>
  <dcterms:modified xsi:type="dcterms:W3CDTF">2026-06-07T17:16:11Z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F49A9BDEA01D47D3BCE74EB258FD34FC_12</vt:lpwstr>
  </property>
</Properties>
</file>